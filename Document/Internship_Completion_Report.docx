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759BFE">
      <w:pPr>
        <w:pStyle w:val="37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Infosys Springboard Virtual Internship 6.0 Completion Report</w:t>
      </w:r>
    </w:p>
    <w:p w14:paraId="23EE6A31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Team Details </w:t>
      </w:r>
    </w:p>
    <w:p w14:paraId="5CB1814B">
      <w:pPr>
        <w:rPr>
          <w:rFonts w:hint="default"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Batch Number</w:t>
      </w:r>
      <w:r>
        <w:rPr>
          <w:rFonts w:hint="default" w:ascii="Arial" w:hAnsi="Arial" w:cs="Arial"/>
          <w:sz w:val="20"/>
          <w:szCs w:val="20"/>
          <w:lang w:val="en-US"/>
        </w:rPr>
        <w:t>:5</w:t>
      </w:r>
      <w:bookmarkStart w:id="0" w:name="_GoBack"/>
      <w:bookmarkEnd w:id="0"/>
    </w:p>
    <w:p w14:paraId="1B819ECA">
      <w:pPr>
        <w:rPr>
          <w:rFonts w:hint="default"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>Start date</w:t>
      </w:r>
      <w:r>
        <w:rPr>
          <w:rFonts w:hint="default" w:ascii="Arial" w:hAnsi="Arial" w:cs="Arial"/>
          <w:sz w:val="20"/>
          <w:szCs w:val="20"/>
          <w:lang w:val="en-US"/>
        </w:rPr>
        <w:t>:13-Oct-2025</w:t>
      </w:r>
    </w:p>
    <w:p w14:paraId="0C6CAAA7">
      <w:pPr>
        <w:rPr>
          <w:rFonts w:hint="default" w:ascii="Arial" w:hAnsi="Arial" w:cs="Arial"/>
          <w:sz w:val="20"/>
          <w:szCs w:val="20"/>
          <w:lang w:val="en-US"/>
        </w:rPr>
      </w:pPr>
      <w:r>
        <w:rPr>
          <w:rFonts w:ascii="Arial" w:hAnsi="Arial" w:cs="Arial"/>
          <w:sz w:val="20"/>
          <w:szCs w:val="20"/>
        </w:rPr>
        <w:t xml:space="preserve">Names: </w:t>
      </w:r>
      <w:r>
        <w:rPr>
          <w:rFonts w:hint="default" w:ascii="Arial" w:hAnsi="Arial" w:cs="Arial"/>
          <w:sz w:val="20"/>
          <w:szCs w:val="20"/>
          <w:lang w:val="en-US"/>
        </w:rPr>
        <w:t>Jayashree K</w:t>
      </w:r>
    </w:p>
    <w:p w14:paraId="350B4579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Internship Duration: 8 Weeks</w:t>
      </w:r>
    </w:p>
    <w:p w14:paraId="06DFC0BB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1. Project Title</w:t>
      </w:r>
      <w:r>
        <w:rPr>
          <w:rFonts w:ascii="Arial" w:hAnsi="Arial" w:cs="Arial"/>
          <w:sz w:val="20"/>
          <w:szCs w:val="20"/>
        </w:rPr>
        <w:br w:type="textWrapping"/>
      </w:r>
      <w:r>
        <w:rPr>
          <w:rFonts w:hint="default" w:ascii="Arial" w:hAnsi="Arial" w:eastAsia="SimSun" w:cs="Arial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NeuroFleetX – AI Powered Urban Fleet &amp; Traffic Intelligence System</w:t>
      </w:r>
    </w:p>
    <w:p w14:paraId="5A7546B2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2. Project Objective</w:t>
      </w:r>
    </w:p>
    <w:p w14:paraId="6025FC98">
      <w:pPr>
        <w:rPr>
          <w:rFonts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The primary objective of the NeuroFleetX project is to develop an AI-driven urban mobility intelligence platform capable of monitoring fleet operations, predicting traffic patterns, optimizing routes, and improving city-wide transport efficiency. The project aims to support government bodies, transport departments, and logistics companies with real-time insights, automated alerts, and predictive analytics for enhanced decision-making</w:t>
      </w:r>
      <w:r>
        <w:rPr>
          <w:rFonts w:ascii="SimSun" w:hAnsi="SimSun" w:eastAsia="SimSun" w:cs="SimSun"/>
          <w:sz w:val="24"/>
          <w:szCs w:val="24"/>
        </w:rPr>
        <w:t>.</w:t>
      </w:r>
    </w:p>
    <w:p w14:paraId="50FDCB01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3. Project description in detail</w:t>
      </w:r>
    </w:p>
    <w:p w14:paraId="73A87851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NeuroFleetX is designed as a comprehensive AI-powered solution that collects, analyzes, and visualizes mobility data from urban fleets.</w:t>
      </w:r>
    </w:p>
    <w:p w14:paraId="787C46F0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b/>
          <w:bCs/>
          <w:sz w:val="20"/>
          <w:szCs w:val="20"/>
        </w:rPr>
        <w:t>Approach:</w:t>
      </w:r>
    </w:p>
    <w:p w14:paraId="36781589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Understanding the data flow requirements for traffic and fleet management.</w:t>
      </w:r>
    </w:p>
    <w:p w14:paraId="6E73CA29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Designing dashboards for drivers, administrators, and vehicle maintenance teams.</w:t>
      </w:r>
    </w:p>
    <w:p w14:paraId="2FE2DA12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Implementing ML-based recommendation modules for congestion prediction and fleet optimization.</w:t>
      </w:r>
    </w:p>
    <w:p w14:paraId="62763ED4">
      <w:pPr>
        <w:pStyle w:val="33"/>
        <w:keepNext w:val="0"/>
        <w:keepLines w:val="0"/>
        <w:widowControl/>
        <w:numPr>
          <w:ilvl w:val="0"/>
          <w:numId w:val="7"/>
        </w:numPr>
        <w:suppressLineNumbers w:val="0"/>
        <w:tabs>
          <w:tab w:val="clear" w:pos="425"/>
        </w:tabs>
        <w:ind w:left="425" w:leftChars="0" w:right="0" w:rightChars="0" w:hanging="425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Developing role-based login interfaces to ensure security and controlled access.</w:t>
      </w:r>
    </w:p>
    <w:p w14:paraId="6EDDE85A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b/>
          <w:bCs/>
          <w:sz w:val="20"/>
          <w:szCs w:val="20"/>
        </w:rPr>
        <w:t>Technology Stack Used:</w:t>
      </w:r>
    </w:p>
    <w:p w14:paraId="49A43EB6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Frontend:</w:t>
      </w:r>
      <w:r>
        <w:rPr>
          <w:rFonts w:hint="default" w:ascii="Arial" w:hAnsi="Arial" w:cs="Arial"/>
          <w:sz w:val="20"/>
          <w:szCs w:val="20"/>
        </w:rPr>
        <w:t xml:space="preserve"> React.js, Tailwind CSS</w:t>
      </w:r>
    </w:p>
    <w:p w14:paraId="04F1F976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Backend:</w:t>
      </w:r>
      <w:r>
        <w:rPr>
          <w:rFonts w:hint="default" w:ascii="Arial" w:hAnsi="Arial" w:cs="Arial"/>
          <w:sz w:val="20"/>
          <w:szCs w:val="20"/>
        </w:rPr>
        <w:t xml:space="preserve"> Spring Boot </w:t>
      </w:r>
    </w:p>
    <w:p w14:paraId="1BB1C508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Database:</w:t>
      </w:r>
      <w:r>
        <w:rPr>
          <w:rFonts w:hint="default" w:ascii="Arial" w:hAnsi="Arial" w:cs="Arial"/>
          <w:sz w:val="20"/>
          <w:szCs w:val="20"/>
        </w:rPr>
        <w:t xml:space="preserve"> MySQL </w:t>
      </w:r>
    </w:p>
    <w:p w14:paraId="2E20D91C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  <w:lang w:val="en-US"/>
        </w:rPr>
      </w:pPr>
      <w:r>
        <w:rPr>
          <w:rStyle w:val="34"/>
          <w:rFonts w:hint="default" w:ascii="Arial" w:hAnsi="Arial" w:cs="Arial"/>
          <w:sz w:val="20"/>
          <w:szCs w:val="20"/>
        </w:rPr>
        <w:t>AI/ML:</w:t>
      </w:r>
      <w:r>
        <w:rPr>
          <w:rFonts w:hint="default" w:ascii="Arial" w:hAnsi="Arial" w:cs="Arial"/>
          <w:sz w:val="20"/>
          <w:szCs w:val="20"/>
        </w:rPr>
        <w:t xml:space="preserve"> Python, Scikit-learn, TensorFlow </w:t>
      </w:r>
      <w:r>
        <w:rPr>
          <w:rFonts w:hint="default" w:ascii="Arial" w:hAnsi="Arial" w:cs="Arial"/>
          <w:sz w:val="20"/>
          <w:szCs w:val="20"/>
          <w:lang w:val="en-US"/>
        </w:rPr>
        <w:t>.</w:t>
      </w:r>
    </w:p>
    <w:p w14:paraId="1B05E8F1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Cloud:</w:t>
      </w:r>
      <w:r>
        <w:rPr>
          <w:rFonts w:hint="default" w:ascii="Arial" w:hAnsi="Arial" w:cs="Arial"/>
          <w:sz w:val="20"/>
          <w:szCs w:val="20"/>
        </w:rPr>
        <w:t xml:space="preserve"> AWS </w:t>
      </w:r>
    </w:p>
    <w:p w14:paraId="3560D1B4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Tools:</w:t>
      </w:r>
      <w:r>
        <w:rPr>
          <w:rFonts w:hint="default" w:ascii="Arial" w:hAnsi="Arial" w:cs="Arial"/>
          <w:sz w:val="20"/>
          <w:szCs w:val="20"/>
        </w:rPr>
        <w:t xml:space="preserve"> Figma, Postman, GitHub</w:t>
      </w:r>
    </w:p>
    <w:p w14:paraId="5756AE21">
      <w:pPr>
        <w:pStyle w:val="4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b/>
          <w:bCs/>
          <w:sz w:val="20"/>
          <w:szCs w:val="20"/>
        </w:rPr>
        <w:t>Real-World Impact:</w:t>
      </w:r>
    </w:p>
    <w:p w14:paraId="47FF4C25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Helps reduce urban congestion using predictive traffic analytics.</w:t>
      </w:r>
    </w:p>
    <w:p w14:paraId="1B90C772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Improves fleet efficiency and reduces fuel consumption.</w:t>
      </w:r>
    </w:p>
    <w:p w14:paraId="27CC79CF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Supports sustainable urban planning.</w:t>
      </w:r>
    </w:p>
    <w:p w14:paraId="34AFA29A">
      <w:pPr>
        <w:pStyle w:val="33"/>
        <w:keepNext w:val="0"/>
        <w:keepLines w:val="0"/>
        <w:widowControl/>
        <w:numPr>
          <w:ilvl w:val="0"/>
          <w:numId w:val="8"/>
        </w:numPr>
        <w:suppressLineNumbers w:val="0"/>
        <w:ind w:left="420" w:leftChars="0" w:hanging="420" w:firstLineChars="0"/>
        <w:rPr>
          <w:rFonts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Enhances safety with real-time driver alerts and automated monitoring.</w:t>
      </w:r>
    </w:p>
    <w:p w14:paraId="2C583C92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4. Timeline Overview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E046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186F5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</w:t>
            </w:r>
          </w:p>
        </w:tc>
        <w:tc>
          <w:tcPr>
            <w:tcW w:w="2880" w:type="dxa"/>
          </w:tcPr>
          <w:p w14:paraId="5474A004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Activities Planned</w:t>
            </w:r>
          </w:p>
        </w:tc>
        <w:tc>
          <w:tcPr>
            <w:tcW w:w="2880" w:type="dxa"/>
          </w:tcPr>
          <w:p w14:paraId="192BAED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Activities Completed</w:t>
            </w:r>
          </w:p>
        </w:tc>
      </w:tr>
      <w:tr w14:paraId="65D893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F6C98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1</w:t>
            </w:r>
          </w:p>
        </w:tc>
        <w:tc>
          <w:tcPr>
            <w:tcW w:w="2880" w:type="dxa"/>
          </w:tcPr>
          <w:p w14:paraId="079DFEB0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Requirement gathering, problem understanding</w:t>
            </w:r>
          </w:p>
        </w:tc>
        <w:tc>
          <w:tcPr>
            <w:tcW w:w="2880" w:type="dxa"/>
          </w:tcPr>
          <w:p w14:paraId="534053B8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Completed requirement analysis, finalized problem statement</w:t>
            </w:r>
          </w:p>
        </w:tc>
      </w:tr>
      <w:tr w14:paraId="6348B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8C936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2</w:t>
            </w:r>
          </w:p>
        </w:tc>
        <w:tc>
          <w:tcPr>
            <w:tcW w:w="2880" w:type="dxa"/>
          </w:tcPr>
          <w:p w14:paraId="6BFFFB4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Architecture design, UI/UX planning</w:t>
            </w:r>
          </w:p>
        </w:tc>
        <w:tc>
          <w:tcPr>
            <w:tcW w:w="2880" w:type="dxa"/>
          </w:tcPr>
          <w:p w14:paraId="56570431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Designed wireframes &amp; workflows, prepared system architecture</w:t>
            </w:r>
          </w:p>
        </w:tc>
      </w:tr>
      <w:tr w14:paraId="6C11F0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7ADB7BA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3</w:t>
            </w:r>
          </w:p>
        </w:tc>
        <w:tc>
          <w:tcPr>
            <w:tcW w:w="2880" w:type="dxa"/>
          </w:tcPr>
          <w:p w14:paraId="5E6E4CD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Front-end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development begins</w:t>
            </w:r>
          </w:p>
        </w:tc>
        <w:tc>
          <w:tcPr>
            <w:tcW w:w="2880" w:type="dxa"/>
          </w:tcPr>
          <w:p w14:paraId="488687BB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Built login interface &amp; homepage</w:t>
            </w:r>
          </w:p>
        </w:tc>
      </w:tr>
      <w:tr w14:paraId="48D1D5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45D5A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4</w:t>
            </w:r>
          </w:p>
        </w:tc>
        <w:tc>
          <w:tcPr>
            <w:tcW w:w="2880" w:type="dxa"/>
          </w:tcPr>
          <w:p w14:paraId="1D21E9F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Dashboard development</w:t>
            </w:r>
          </w:p>
        </w:tc>
        <w:tc>
          <w:tcPr>
            <w:tcW w:w="2880" w:type="dxa"/>
          </w:tcPr>
          <w:p w14:paraId="391A80F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Developed admin &amp; driver dashboards</w:t>
            </w:r>
          </w:p>
        </w:tc>
      </w:tr>
      <w:tr w14:paraId="6B4259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FE264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5</w:t>
            </w:r>
          </w:p>
        </w:tc>
        <w:tc>
          <w:tcPr>
            <w:tcW w:w="2880" w:type="dxa"/>
          </w:tcPr>
          <w:p w14:paraId="151078D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Back-end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API development</w:t>
            </w:r>
          </w:p>
        </w:tc>
        <w:tc>
          <w:tcPr>
            <w:tcW w:w="2880" w:type="dxa"/>
          </w:tcPr>
          <w:p w14:paraId="33F8CFA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Integrated APIs for fleet data</w:t>
            </w:r>
          </w:p>
        </w:tc>
      </w:tr>
      <w:tr w14:paraId="4CCB5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71B4E2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6</w:t>
            </w:r>
          </w:p>
        </w:tc>
        <w:tc>
          <w:tcPr>
            <w:tcW w:w="2880" w:type="dxa"/>
          </w:tcPr>
          <w:p w14:paraId="0435335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ML model implementation</w:t>
            </w:r>
          </w:p>
        </w:tc>
        <w:tc>
          <w:tcPr>
            <w:tcW w:w="2880" w:type="dxa"/>
          </w:tcPr>
          <w:p w14:paraId="07FE95F4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Developed traffic prediction &amp; analytics engine</w:t>
            </w:r>
          </w:p>
        </w:tc>
      </w:tr>
      <w:tr w14:paraId="159C05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F63876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7</w:t>
            </w:r>
          </w:p>
        </w:tc>
        <w:tc>
          <w:tcPr>
            <w:tcW w:w="2880" w:type="dxa"/>
          </w:tcPr>
          <w:p w14:paraId="13E0E0C9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Integration &amp; testing</w:t>
            </w:r>
          </w:p>
        </w:tc>
        <w:tc>
          <w:tcPr>
            <w:tcW w:w="2880" w:type="dxa"/>
          </w:tcPr>
          <w:p w14:paraId="351C314C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Completed system integration and bug fixes</w:t>
            </w:r>
          </w:p>
        </w:tc>
      </w:tr>
      <w:tr w14:paraId="4879CA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9A5757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Week 8</w:t>
            </w:r>
          </w:p>
        </w:tc>
        <w:tc>
          <w:tcPr>
            <w:tcW w:w="2880" w:type="dxa"/>
          </w:tcPr>
          <w:p w14:paraId="45156CD6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Documentation &amp; final presentation</w:t>
            </w:r>
          </w:p>
        </w:tc>
        <w:tc>
          <w:tcPr>
            <w:tcW w:w="2880" w:type="dxa"/>
          </w:tcPr>
          <w:p w14:paraId="61FD2B7A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Submitted final project, prepared and delivered presentation</w:t>
            </w:r>
          </w:p>
        </w:tc>
      </w:tr>
    </w:tbl>
    <w:p w14:paraId="034A242E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5a. Key Milestones</w:t>
      </w:r>
    </w:p>
    <w:tbl>
      <w:tblPr>
        <w:tblStyle w:val="3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DC776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E5AB40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Milestone</w:t>
            </w:r>
          </w:p>
        </w:tc>
        <w:tc>
          <w:tcPr>
            <w:tcW w:w="2880" w:type="dxa"/>
          </w:tcPr>
          <w:p w14:paraId="08BA5189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Description</w:t>
            </w:r>
          </w:p>
        </w:tc>
        <w:tc>
          <w:tcPr>
            <w:tcW w:w="2880" w:type="dxa"/>
          </w:tcPr>
          <w:p w14:paraId="6ED6B41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Date Achieved</w:t>
            </w:r>
          </w:p>
        </w:tc>
      </w:tr>
      <w:tr w14:paraId="26934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0B8411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Project Kickoff</w:t>
            </w:r>
          </w:p>
        </w:tc>
        <w:tc>
          <w:tcPr>
            <w:tcW w:w="2880" w:type="dxa"/>
          </w:tcPr>
          <w:p w14:paraId="5CD63CDE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Requirements &amp; objectives finalized</w:t>
            </w:r>
          </w:p>
        </w:tc>
        <w:tc>
          <w:tcPr>
            <w:tcW w:w="2880" w:type="dxa"/>
          </w:tcPr>
          <w:p w14:paraId="21E9EF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5376D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063ECD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Prototype/First Draft</w:t>
            </w:r>
          </w:p>
        </w:tc>
        <w:tc>
          <w:tcPr>
            <w:tcW w:w="2880" w:type="dxa"/>
          </w:tcPr>
          <w:p w14:paraId="39A4256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UI/UX &amp; basic dashboards created</w:t>
            </w:r>
          </w:p>
        </w:tc>
        <w:tc>
          <w:tcPr>
            <w:tcW w:w="2880" w:type="dxa"/>
          </w:tcPr>
          <w:p w14:paraId="693C904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362648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07DC6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Mid-Term Review</w:t>
            </w:r>
          </w:p>
        </w:tc>
        <w:tc>
          <w:tcPr>
            <w:tcW w:w="2880" w:type="dxa"/>
          </w:tcPr>
          <w:p w14:paraId="75A031FD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Demonstration of partial system</w:t>
            </w:r>
          </w:p>
        </w:tc>
        <w:tc>
          <w:tcPr>
            <w:tcW w:w="2880" w:type="dxa"/>
          </w:tcPr>
          <w:p w14:paraId="1DAAA26F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7DFA5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CA71B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Final Submission</w:t>
            </w:r>
          </w:p>
        </w:tc>
        <w:tc>
          <w:tcPr>
            <w:tcW w:w="2880" w:type="dxa"/>
          </w:tcPr>
          <w:p w14:paraId="72786917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Complete system delivered</w:t>
            </w:r>
          </w:p>
        </w:tc>
        <w:tc>
          <w:tcPr>
            <w:tcW w:w="2880" w:type="dxa"/>
          </w:tcPr>
          <w:p w14:paraId="106496D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  <w:tr w14:paraId="6E9D8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A7DC1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Presentation</w:t>
            </w:r>
          </w:p>
        </w:tc>
        <w:tc>
          <w:tcPr>
            <w:tcW w:w="2880" w:type="dxa"/>
          </w:tcPr>
          <w:p w14:paraId="2AB43142">
            <w:pPr>
              <w:spacing w:after="0" w:line="240" w:lineRule="auto"/>
              <w:rPr>
                <w:rFonts w:hint="default" w:ascii="Arial" w:hAnsi="Arial" w:cs="Arial"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Final project presentation</w:t>
            </w:r>
          </w:p>
        </w:tc>
        <w:tc>
          <w:tcPr>
            <w:tcW w:w="2880" w:type="dxa"/>
          </w:tcPr>
          <w:p w14:paraId="5DD279F5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</w:p>
        </w:tc>
      </w:tr>
    </w:tbl>
    <w:p w14:paraId="5DE332E1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5b. Project execution details</w:t>
      </w:r>
    </w:p>
    <w:p w14:paraId="226B48FE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The project execution followed the Agile methodology with weekly sprints.</w:t>
      </w:r>
    </w:p>
    <w:p w14:paraId="4D9F5405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After the requirement analysis, we created user personas and identified three core modules: Driver Dashboard, Admin Dashboard, and Vehicle Maintenance System.</w:t>
      </w:r>
    </w:p>
    <w:p w14:paraId="7B9445FE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UI/UX screens were designed on Figma, followed by </w:t>
      </w:r>
      <w:r>
        <w:rPr>
          <w:rFonts w:hint="default" w:ascii="Arial" w:hAnsi="Arial" w:cs="Arial"/>
          <w:sz w:val="20"/>
          <w:szCs w:val="20"/>
          <w:lang w:val="en-US"/>
        </w:rPr>
        <w:t>front-end</w:t>
      </w:r>
      <w:r>
        <w:rPr>
          <w:rFonts w:hint="default" w:ascii="Arial" w:hAnsi="Arial" w:cs="Arial"/>
          <w:sz w:val="20"/>
          <w:szCs w:val="20"/>
        </w:rPr>
        <w:t xml:space="preserve"> component implementation using React and Tailwind CSS.</w:t>
      </w:r>
    </w:p>
    <w:p w14:paraId="6B9F3EB2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  <w:lang w:val="en-US"/>
        </w:rPr>
        <w:t>API s</w:t>
      </w:r>
      <w:r>
        <w:rPr>
          <w:rFonts w:hint="default" w:ascii="Arial" w:hAnsi="Arial" w:cs="Arial"/>
          <w:sz w:val="20"/>
          <w:szCs w:val="20"/>
        </w:rPr>
        <w:t xml:space="preserve"> were developed using Spring Boot (or your </w:t>
      </w:r>
      <w:r>
        <w:rPr>
          <w:rFonts w:hint="default" w:ascii="Arial" w:hAnsi="Arial" w:cs="Arial"/>
          <w:sz w:val="20"/>
          <w:szCs w:val="20"/>
          <w:lang w:val="en-US"/>
        </w:rPr>
        <w:t>back-end</w:t>
      </w:r>
      <w:r>
        <w:rPr>
          <w:rFonts w:hint="default" w:ascii="Arial" w:hAnsi="Arial" w:cs="Arial"/>
          <w:sz w:val="20"/>
          <w:szCs w:val="20"/>
        </w:rPr>
        <w:t xml:space="preserve"> choice), connecting the database with real-time fleet data.</w:t>
      </w:r>
    </w:p>
    <w:p w14:paraId="68747825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We implemented an AI engine capable of predicting congestion and recommending alternate routes.</w:t>
      </w:r>
    </w:p>
    <w:p w14:paraId="5266372D">
      <w:pPr>
        <w:pStyle w:val="33"/>
        <w:keepNext w:val="0"/>
        <w:keepLines w:val="0"/>
        <w:widowControl/>
        <w:numPr>
          <w:ilvl w:val="0"/>
          <w:numId w:val="9"/>
        </w:numPr>
        <w:suppressLineNumbers w:val="0"/>
        <w:ind w:left="420" w:leftChars="0" w:hanging="420" w:firstLineChars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The full system was tested, debugged, and optimized before deployment.</w:t>
      </w:r>
    </w:p>
    <w:p w14:paraId="2BABC693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6. Snapshots / Screenshots</w:t>
      </w:r>
    </w:p>
    <w:p w14:paraId="77EDBC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Include relevant visuals such as screenshots of work done, dashboards, code snippets, or designs.</w:t>
      </w:r>
    </w:p>
    <w:p w14:paraId="7654704D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(Insert images)</w:t>
      </w:r>
    </w:p>
    <w:p w14:paraId="1BA9A178">
      <w:pPr>
        <w:pStyle w:val="2"/>
      </w:pPr>
      <w:r>
        <w:rPr>
          <w:rFonts w:ascii="Arial" w:hAnsi="Arial" w:cs="Arial"/>
          <w:sz w:val="20"/>
          <w:szCs w:val="20"/>
        </w:rPr>
        <w:t>7. Challenges Faced</w:t>
      </w:r>
    </w:p>
    <w:p w14:paraId="71BC125F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Data Integration Issues:</w:t>
      </w:r>
      <w:r>
        <w:rPr>
          <w:rFonts w:hint="default" w:ascii="Arial" w:hAnsi="Arial" w:cs="Arial"/>
          <w:sz w:val="20"/>
          <w:szCs w:val="20"/>
        </w:rPr>
        <w:t xml:space="preserve"> Ensuring multiple data sources could be merged into a unified system.</w:t>
      </w:r>
    </w:p>
    <w:p w14:paraId="47D7E753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UI/UX Consistency:</w:t>
      </w:r>
      <w:r>
        <w:rPr>
          <w:rFonts w:hint="default" w:ascii="Arial" w:hAnsi="Arial" w:cs="Arial"/>
          <w:sz w:val="20"/>
          <w:szCs w:val="20"/>
        </w:rPr>
        <w:t xml:space="preserve"> Maintaining responsiveness across all dashboard components.</w:t>
      </w:r>
    </w:p>
    <w:p w14:paraId="01F93423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ML Prediction Accuracy:</w:t>
      </w:r>
      <w:r>
        <w:rPr>
          <w:rFonts w:hint="default" w:ascii="Arial" w:hAnsi="Arial" w:cs="Arial"/>
          <w:sz w:val="20"/>
          <w:szCs w:val="20"/>
        </w:rPr>
        <w:t xml:space="preserve"> Tuning the traffic model for better real-time predictions.</w:t>
      </w:r>
    </w:p>
    <w:p w14:paraId="3799980E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API Latency:</w:t>
      </w:r>
      <w:r>
        <w:rPr>
          <w:rFonts w:hint="default" w:ascii="Arial" w:hAnsi="Arial" w:cs="Arial"/>
          <w:sz w:val="20"/>
          <w:szCs w:val="20"/>
        </w:rPr>
        <w:t xml:space="preserve"> Optimizing </w:t>
      </w:r>
      <w:r>
        <w:rPr>
          <w:rFonts w:hint="default" w:ascii="Arial" w:hAnsi="Arial" w:cs="Arial"/>
          <w:sz w:val="20"/>
          <w:szCs w:val="20"/>
          <w:lang w:val="en-US"/>
        </w:rPr>
        <w:t>back-end</w:t>
      </w:r>
      <w:r>
        <w:rPr>
          <w:rFonts w:hint="default" w:ascii="Arial" w:hAnsi="Arial" w:cs="Arial"/>
          <w:sz w:val="20"/>
          <w:szCs w:val="20"/>
        </w:rPr>
        <w:t xml:space="preserve"> calls by implementing caching and efficient queries.</w:t>
      </w:r>
    </w:p>
    <w:p w14:paraId="5B573947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  <w:lang w:val="en-US"/>
        </w:rPr>
      </w:pPr>
      <w:r>
        <w:rPr>
          <w:rStyle w:val="34"/>
          <w:rFonts w:hint="default" w:ascii="Arial" w:hAnsi="Arial" w:cs="Arial"/>
          <w:sz w:val="20"/>
          <w:szCs w:val="20"/>
        </w:rPr>
        <w:t>Team Coordination:</w:t>
      </w:r>
      <w:r>
        <w:rPr>
          <w:rFonts w:hint="default" w:ascii="Arial" w:hAnsi="Arial" w:cs="Arial"/>
          <w:sz w:val="20"/>
          <w:szCs w:val="20"/>
        </w:rPr>
        <w:t xml:space="preserve"> Managing communication and version control across multiple modules</w:t>
      </w:r>
      <w:r>
        <w:rPr>
          <w:rFonts w:hint="default" w:ascii="Arial" w:hAnsi="Arial" w:cs="Arial"/>
          <w:sz w:val="20"/>
          <w:szCs w:val="20"/>
          <w:lang w:val="en-US"/>
        </w:rPr>
        <w:t>.</w:t>
      </w:r>
    </w:p>
    <w:p w14:paraId="7446697D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Style w:val="34"/>
          <w:rFonts w:hint="default" w:ascii="Arial" w:hAnsi="Arial" w:cs="Arial"/>
          <w:sz w:val="20"/>
          <w:szCs w:val="20"/>
        </w:rPr>
        <w:t>Resolutions:</w:t>
      </w:r>
    </w:p>
    <w:p w14:paraId="4C282F36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Implemented clean API structure and used database indexing.</w:t>
      </w:r>
    </w:p>
    <w:p w14:paraId="6C97BA71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Used Git branching to avoid merge conflicts.</w:t>
      </w:r>
    </w:p>
    <w:p w14:paraId="0CB8EAB9">
      <w:pPr>
        <w:pStyle w:val="33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>Applied ML hyperparameter tuning and model evaluation metrics.</w:t>
      </w:r>
    </w:p>
    <w:p w14:paraId="4A54C781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8. Learnings &amp; Skills Acquired</w:t>
      </w:r>
    </w:p>
    <w:p w14:paraId="485FC458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Style w:val="34"/>
          <w:rFonts w:hint="default" w:ascii="Arial" w:hAnsi="Arial" w:cs="Arial"/>
          <w:sz w:val="20"/>
          <w:szCs w:val="20"/>
        </w:rPr>
        <w:t>Technical Skills: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React.js, Tailwind, Spring Boot, REST APIs, ML model building, Cloud deployment.</w:t>
      </w:r>
    </w:p>
    <w:p w14:paraId="2BC92FFC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Style w:val="34"/>
          <w:rFonts w:hint="default" w:ascii="Arial" w:hAnsi="Arial" w:cs="Arial"/>
          <w:sz w:val="20"/>
          <w:szCs w:val="20"/>
        </w:rPr>
        <w:t>Tools:</w:t>
      </w:r>
      <w:r>
        <w:rPr>
          <w:rFonts w:hint="default" w:ascii="Arial" w:hAnsi="Arial" w:cs="Arial"/>
          <w:sz w:val="20"/>
          <w:szCs w:val="20"/>
        </w:rPr>
        <w:t xml:space="preserve"> GitHub, Postman, Figma, AWS Cloud.</w:t>
      </w:r>
    </w:p>
    <w:p w14:paraId="3439CD9E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Style w:val="34"/>
          <w:rFonts w:hint="default" w:ascii="Arial" w:hAnsi="Arial" w:cs="Arial"/>
          <w:sz w:val="20"/>
          <w:szCs w:val="20"/>
        </w:rPr>
        <w:t>Soft Skills: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Team collaboration, problem-solving, agile development, project documentation.</w:t>
      </w:r>
    </w:p>
    <w:p w14:paraId="31767BA7">
      <w:pPr>
        <w:pStyle w:val="33"/>
        <w:keepNext w:val="0"/>
        <w:keepLines w:val="0"/>
        <w:widowControl/>
        <w:suppressLineNumbers w:val="0"/>
        <w:rPr>
          <w:rFonts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Style w:val="34"/>
          <w:rFonts w:hint="default" w:ascii="Arial" w:hAnsi="Arial" w:cs="Arial"/>
          <w:sz w:val="20"/>
          <w:szCs w:val="20"/>
        </w:rPr>
        <w:t>Domain Knowledge:</w:t>
      </w:r>
      <w:r>
        <w:rPr>
          <w:rFonts w:hint="default"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sz w:val="20"/>
          <w:szCs w:val="20"/>
        </w:rPr>
        <w:t>Smart city mobility, fleet management, traffic analytics, transport automation.</w:t>
      </w:r>
    </w:p>
    <w:p w14:paraId="4C9C4180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9. Testimonials from team</w:t>
      </w:r>
    </w:p>
    <w:p w14:paraId="58A55806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Fonts w:hint="default" w:ascii="Arial" w:hAnsi="Arial" w:cs="Arial"/>
          <w:sz w:val="20"/>
          <w:szCs w:val="20"/>
        </w:rPr>
        <w:t>“This internship helped us understand real-world applications of AI in transportation.”</w:t>
      </w:r>
    </w:p>
    <w:p w14:paraId="2A2F0ADC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Fonts w:hint="default" w:ascii="Arial" w:hAnsi="Arial" w:cs="Arial"/>
          <w:sz w:val="20"/>
          <w:szCs w:val="20"/>
        </w:rPr>
        <w:t>“Building NeuroFleetX improved our full-stack development and ML skills significantly.”</w:t>
      </w:r>
    </w:p>
    <w:p w14:paraId="2189B0E1">
      <w:pPr>
        <w:pStyle w:val="33"/>
        <w:keepNext w:val="0"/>
        <w:keepLines w:val="0"/>
        <w:widowControl/>
        <w:suppressLineNumbers w:val="0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ymbol" w:cs="Arial"/>
          <w:sz w:val="20"/>
          <w:szCs w:val="20"/>
        </w:rPr>
        <w:t>·</w:t>
      </w:r>
      <w:r>
        <w:rPr>
          <w:rFonts w:hint="default" w:ascii="Arial" w:hAnsi="Arial" w:eastAsia="SimSun" w:cs="Arial"/>
          <w:sz w:val="20"/>
          <w:szCs w:val="20"/>
        </w:rPr>
        <w:t xml:space="preserve">  </w:t>
      </w:r>
      <w:r>
        <w:rPr>
          <w:rFonts w:hint="default" w:ascii="Arial" w:hAnsi="Arial" w:cs="Arial"/>
          <w:sz w:val="20"/>
          <w:szCs w:val="20"/>
        </w:rPr>
        <w:t>“Collaborating in a real project environment enhanced our confidence and teamwork abilities.”</w:t>
      </w:r>
    </w:p>
    <w:p w14:paraId="1291C6E3">
      <w:pPr>
        <w:pStyle w:val="2"/>
        <w:rPr>
          <w:rFonts w:hint="default"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10. Conclusion</w:t>
      </w:r>
      <w:r>
        <w:rPr>
          <w:rFonts w:ascii="Arial" w:hAnsi="Arial" w:cs="Arial"/>
          <w:sz w:val="20"/>
          <w:szCs w:val="20"/>
        </w:rPr>
        <w:br w:type="textWrapping"/>
      </w:r>
      <w:r>
        <w:rPr>
          <w:rFonts w:hint="default" w:ascii="Arial" w:hAnsi="Arial" w:cs="Arial"/>
          <w:b w:val="0"/>
          <w:bCs w:val="0"/>
          <w:color w:val="000000" w:themeColor="text1"/>
          <w:sz w:val="20"/>
          <w:szCs w:val="20"/>
          <w14:textFill>
            <w14:solidFill>
              <w14:schemeClr w14:val="tx1"/>
            </w14:solidFill>
          </w14:textFill>
        </w:rPr>
        <w:t>The NeuroFleetX project provided hands-on experience in developing an AI-enabled urban transport intelligence system. The internship strengthened our technical foundation in full-stack development, data analytics, and cloud technologies. It also aligned with our career goals in AI, software engineering, and smart city solutions.</w:t>
      </w:r>
    </w:p>
    <w:p w14:paraId="2826C05C">
      <w:pPr>
        <w:rPr>
          <w:rFonts w:ascii="Arial" w:hAnsi="Arial" w:cs="Arial"/>
          <w:sz w:val="20"/>
          <w:szCs w:val="20"/>
        </w:rPr>
      </w:pPr>
    </w:p>
    <w:p w14:paraId="71AE6163">
      <w:pPr>
        <w:pStyle w:val="2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11. Acknowledgements</w:t>
      </w:r>
    </w:p>
    <w:p w14:paraId="49DAF63F">
      <w:pPr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eastAsia="SimSun" w:cs="Arial"/>
          <w:sz w:val="20"/>
          <w:szCs w:val="20"/>
        </w:rPr>
        <w:t>We sincerely thank Infosys Springboard, our project mento</w:t>
      </w:r>
      <w:r>
        <w:rPr>
          <w:rFonts w:hint="default" w:ascii="Arial" w:hAnsi="Arial" w:eastAsia="SimSun" w:cs="Arial"/>
          <w:sz w:val="20"/>
          <w:szCs w:val="20"/>
          <w:lang w:val="en-US"/>
        </w:rPr>
        <w:t>r(Senthil sir)</w:t>
      </w:r>
      <w:r>
        <w:rPr>
          <w:rFonts w:hint="default" w:ascii="Arial" w:hAnsi="Arial" w:eastAsia="SimSun" w:cs="Arial"/>
          <w:sz w:val="20"/>
          <w:szCs w:val="20"/>
        </w:rPr>
        <w:t>, and all team members for their guidance, support, and valuable feedback throughout this internship journey.</w:t>
      </w:r>
    </w:p>
    <w:sectPr>
      <w:headerReference r:id="rId5" w:type="default"/>
      <w:footerReference r:id="rId6" w:type="default"/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FDC0C8">
    <w:pPr>
      <w:pStyle w:val="18"/>
      <w:jc w:val="right"/>
    </w:pP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 xml:space="preserve">pg. 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begin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instrText xml:space="preserve"> PAGE  \* Arabic </w:instrTex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separate"/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t>1</w:t>
    </w:r>
    <w:r>
      <w:rPr>
        <w:color w:val="4F81BD" w:themeColor="accent1"/>
        <w:sz w:val="20"/>
        <w:szCs w:val="20"/>
        <w14:textFill>
          <w14:solidFill>
            <w14:schemeClr w14:val="accent1"/>
          </w14:solidFill>
        </w14:textFill>
      </w:rPr>
      <w:fldChar w:fldCharType="end"/>
    </w:r>
  </w:p>
  <w:p w14:paraId="14D4C39E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81C559">
    <w:pPr>
      <w:pStyle w:val="19"/>
    </w:pPr>
    <w:r>
      <w:rPr>
        <w:rFonts w:ascii="Arial" w:hAnsi="Arial" w:cs="Arial"/>
        <w:sz w:val="20"/>
        <w:szCs w:val="20"/>
      </w:rPr>
      <w:t xml:space="preserve">Virtual Internship 6.0                                                                                 </w:t>
    </w:r>
    <w:r>
      <w:drawing>
        <wp:inline distT="0" distB="0" distL="0" distR="0">
          <wp:extent cx="1443355" cy="235585"/>
          <wp:effectExtent l="0" t="0" r="0" b="0"/>
          <wp:docPr id="6" name="Picture 5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Picture 5" descr="Logo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340" b="21760"/>
                  <a:stretch>
                    <a:fillRect/>
                  </a:stretch>
                </pic:blipFill>
                <pic:spPr>
                  <a:xfrm>
                    <a:off x="0" y="0"/>
                    <a:ext cx="1485607" cy="242694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inline>
      </w:drawing>
    </w:r>
  </w:p>
  <w:p w14:paraId="06B0FD3A">
    <w:pPr>
      <w:pStyle w:val="1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DD14BF1"/>
    <w:multiLevelType w:val="singleLevel"/>
    <w:tmpl w:val="8DD14BF1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B96736AD"/>
    <w:multiLevelType w:val="singleLevel"/>
    <w:tmpl w:val="B96736AD"/>
    <w:lvl w:ilvl="0" w:tentative="0">
      <w:start w:val="1"/>
      <w:numFmt w:val="bullet"/>
      <w:lvlText w:val="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47BE37C2"/>
    <w:multiLevelType w:val="singleLevel"/>
    <w:tmpl w:val="47BE37C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0"/>
  </w:num>
  <w:num w:numId="8">
    <w:abstractNumId w:val="1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7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658E4"/>
    <w:rsid w:val="001E47D9"/>
    <w:rsid w:val="0029639D"/>
    <w:rsid w:val="00326F90"/>
    <w:rsid w:val="00665CB7"/>
    <w:rsid w:val="00730AF5"/>
    <w:rsid w:val="00792907"/>
    <w:rsid w:val="008607EF"/>
    <w:rsid w:val="00896A7E"/>
    <w:rsid w:val="00923E2D"/>
    <w:rsid w:val="00AA1D8D"/>
    <w:rsid w:val="00B47730"/>
    <w:rsid w:val="00B90F1D"/>
    <w:rsid w:val="00CB0664"/>
    <w:rsid w:val="00D41A2D"/>
    <w:rsid w:val="00EB0369"/>
    <w:rsid w:val="00EC4854"/>
    <w:rsid w:val="00F91FA9"/>
    <w:rsid w:val="00FC693F"/>
    <w:rsid w:val="041F7ED2"/>
    <w:rsid w:val="0C935D84"/>
    <w:rsid w:val="2FFE3490"/>
    <w:rsid w:val="420C2EB3"/>
    <w:rsid w:val="61E202A7"/>
    <w:rsid w:val="724304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273</Words>
  <Characters>1560</Characters>
  <Lines>13</Lines>
  <Paragraphs>3</Paragraphs>
  <TotalTime>36</TotalTime>
  <ScaleCrop>false</ScaleCrop>
  <LinksUpToDate>false</LinksUpToDate>
  <CharactersWithSpaces>1830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Jayashree Alagammai</cp:lastModifiedBy>
  <dcterms:modified xsi:type="dcterms:W3CDTF">2025-12-11T14:02:38Z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CD0BE11804364A55A75AB486A7DB4826_13</vt:lpwstr>
  </property>
</Properties>
</file>